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7B3E" w:rsidRDefault="00BC3C13">
      <w:pPr>
        <w:spacing w:after="400" w:line="360" w:lineRule="auto"/>
        <w:ind w:firstLine="120"/>
        <w:jc w:val="center"/>
      </w:pPr>
      <w:r w:rsidRPr="00BC3C13">
        <w:rPr>
          <w:rFonts w:hint="eastAsia"/>
          <w:b/>
          <w:sz w:val="32"/>
        </w:rPr>
        <w:t>消费者技术知识对其采用电动汽车意愿影响的研究</w:t>
      </w:r>
    </w:p>
    <w:p w:rsidR="00A77B3E" w:rsidRDefault="002F3BEF">
      <w:pPr>
        <w:spacing w:line="360" w:lineRule="auto"/>
        <w:rPr>
          <w:b/>
          <w:sz w:val="32"/>
        </w:rPr>
      </w:pPr>
    </w:p>
    <w:p w:rsidR="006157FD" w:rsidRDefault="002F3BEF">
      <w:pPr>
        <w:spacing w:line="360" w:lineRule="auto"/>
        <w:rPr>
          <w:rFonts w:ascii="微软雅黑" w:eastAsia="微软雅黑" w:hAnsi="微软雅黑" w:cs="微软雅黑"/>
          <w:sz w:val="28"/>
        </w:rPr>
      </w:pPr>
      <w:r>
        <w:t>尊敬的先生</w:t>
      </w:r>
      <w:r>
        <w:t>/</w:t>
      </w:r>
      <w:r>
        <w:t>女士：</w:t>
      </w:r>
      <w:r>
        <w:br/>
      </w:r>
      <w:r>
        <w:br/>
      </w:r>
      <w:r>
        <w:t>您好！</w:t>
      </w:r>
      <w:r>
        <w:br/>
      </w:r>
      <w:r>
        <w:br/>
        <w:t xml:space="preserve">        </w:t>
      </w:r>
      <w:r>
        <w:t>我们是</w:t>
      </w:r>
      <w:r w:rsidR="00BC3C13">
        <w:rPr>
          <w:rFonts w:hint="eastAsia"/>
        </w:rPr>
        <w:t>*</w:t>
      </w:r>
      <w:r w:rsidR="00BC3C13">
        <w:t>*</w:t>
      </w:r>
      <w:r>
        <w:t>大学研究团队，正在开展关于</w:t>
      </w:r>
      <w:r>
        <w:t>“</w:t>
      </w:r>
      <w:r w:rsidR="00BC3C13" w:rsidRPr="00BC3C13">
        <w:rPr>
          <w:rFonts w:hint="eastAsia"/>
        </w:rPr>
        <w:t>消费者技术知识对其采用电动汽车意愿影响</w:t>
      </w:r>
      <w:r>
        <w:t>”</w:t>
      </w:r>
      <w:r>
        <w:t>研究，该研究源自我们团队负责的国家社会科学基金项目。您可否抽出</w:t>
      </w:r>
      <w:r>
        <w:t>5-8</w:t>
      </w:r>
      <w:r>
        <w:t>分钟的时间填写该问卷，您的意见具有极其重要的参考意义。</w:t>
      </w:r>
      <w:r>
        <w:br/>
      </w:r>
      <w:r>
        <w:br/>
        <w:t xml:space="preserve">        </w:t>
      </w:r>
      <w:r>
        <w:rPr>
          <w:color w:val="F10B00"/>
        </w:rPr>
        <w:t>导读部分</w:t>
      </w:r>
      <w:r>
        <w:t>有助于您理解技术融合感知，</w:t>
      </w:r>
      <w:r>
        <w:rPr>
          <w:color w:val="F10B00"/>
        </w:rPr>
        <w:t>请您务必浏览</w:t>
      </w:r>
      <w:r>
        <w:t>，谢谢您的合作。</w:t>
      </w:r>
      <w:r>
        <w:br/>
      </w:r>
      <w:r>
        <w:br/>
        <w:t xml:space="preserve">        </w:t>
      </w:r>
      <w:r>
        <w:t>本次调研，不会留存任何个人信息，所获得的数据仅为学术参考，不用于任何商业化活动。请根据您的实际情况或内心真实想法如实填写，答案没有对错之分。再次感谢您的参与</w:t>
      </w:r>
    </w:p>
    <w:p w:rsidR="006157FD" w:rsidRDefault="006157FD"/>
    <w:p w:rsidR="006157FD" w:rsidRDefault="006157FD">
      <w:pPr>
        <w:spacing w:line="360" w:lineRule="auto"/>
      </w:pPr>
    </w:p>
    <w:p w:rsidR="006157FD" w:rsidRDefault="002F3BEF">
      <w:pPr>
        <w:spacing w:line="360" w:lineRule="auto"/>
        <w:rPr>
          <w:rFonts w:ascii="微软雅黑" w:eastAsia="微软雅黑" w:hAnsi="微软雅黑" w:cs="微软雅黑"/>
          <w:sz w:val="28"/>
        </w:rPr>
      </w:pPr>
      <w:r>
        <w:rPr>
          <w:b/>
          <w:bCs/>
        </w:rPr>
        <w:t>一、调研导读</w:t>
      </w:r>
      <w:r>
        <w:rPr>
          <w:b/>
          <w:bCs/>
        </w:rPr>
        <w:t xml:space="preserve"> </w:t>
      </w:r>
      <w:r>
        <w:rPr>
          <w:b/>
          <w:bCs/>
          <w:color w:val="F10B00"/>
        </w:rPr>
        <w:t>（请您浏览</w:t>
      </w:r>
      <w:r>
        <w:rPr>
          <w:rFonts w:hint="eastAsia"/>
          <w:b/>
          <w:bCs/>
          <w:color w:val="F10B00"/>
        </w:rPr>
        <w:t>30</w:t>
      </w:r>
      <w:bookmarkStart w:id="0" w:name="_GoBack"/>
      <w:bookmarkEnd w:id="0"/>
      <w:r>
        <w:rPr>
          <w:b/>
          <w:bCs/>
          <w:color w:val="F10B00"/>
        </w:rPr>
        <w:t>秒，非常感谢）</w:t>
      </w:r>
      <w:r>
        <w:rPr>
          <w:b/>
          <w:bCs/>
          <w:color w:val="F10B00"/>
        </w:rPr>
        <w:br/>
      </w:r>
      <w:r>
        <w:br/>
      </w:r>
      <w:r>
        <w:t>    </w:t>
      </w:r>
      <w:r>
        <w:rPr>
          <w:color w:val="000000"/>
        </w:rPr>
        <w:t> </w:t>
      </w:r>
      <w:r>
        <w:rPr>
          <w:color w:val="000000"/>
        </w:rPr>
        <w:t>新能源汽车具有强大的电力储备，是各种技术融合的最佳载体。新能源汽车不是一个由</w:t>
      </w:r>
      <w:r>
        <w:rPr>
          <w:color w:val="000000"/>
        </w:rPr>
        <w:t>“</w:t>
      </w:r>
      <w:r>
        <w:rPr>
          <w:color w:val="000000"/>
        </w:rPr>
        <w:t>车壳子</w:t>
      </w:r>
      <w:r>
        <w:rPr>
          <w:color w:val="000000"/>
        </w:rPr>
        <w:t>+</w:t>
      </w:r>
      <w:r>
        <w:rPr>
          <w:color w:val="000000"/>
        </w:rPr>
        <w:t>电池</w:t>
      </w:r>
      <w:r>
        <w:rPr>
          <w:color w:val="000000"/>
        </w:rPr>
        <w:t>”</w:t>
      </w:r>
      <w:r>
        <w:rPr>
          <w:color w:val="000000"/>
        </w:rPr>
        <w:t>简单组合的出行工具，而是一个高智能、有情感、多场景的</w:t>
      </w:r>
      <w:r>
        <w:rPr>
          <w:color w:val="000000"/>
        </w:rPr>
        <w:t>“</w:t>
      </w:r>
      <w:r>
        <w:rPr>
          <w:color w:val="000000"/>
        </w:rPr>
        <w:t>移动空间</w:t>
      </w:r>
      <w:r>
        <w:rPr>
          <w:color w:val="000000"/>
        </w:rPr>
        <w:t>”</w:t>
      </w:r>
      <w:r>
        <w:t>。</w:t>
      </w:r>
      <w:r>
        <w:rPr>
          <w:b/>
          <w:bCs/>
          <w:color w:val="F10B00"/>
        </w:rPr>
        <w:t>为了了解您对新技术融入新能源汽车后新产品的使用态度和购买意愿</w:t>
      </w:r>
      <w:r>
        <w:t>，</w:t>
      </w:r>
      <w:r>
        <w:rPr>
          <w:color w:val="000000"/>
        </w:rPr>
        <w:t>请阅读下面一段话，来提升您对新能源汽车感知。</w:t>
      </w:r>
      <w:r>
        <w:br/>
      </w:r>
    </w:p>
    <w:p w:rsidR="006157FD" w:rsidRDefault="002F3BEF">
      <w:pPr>
        <w:jc w:val="center"/>
      </w:pPr>
      <w:r>
        <w:rPr>
          <w:color w:val="000000"/>
        </w:rPr>
        <w:t>当你走到小区门口，</w:t>
      </w:r>
      <w:r>
        <w:rPr>
          <w:color w:val="000000"/>
        </w:rPr>
        <w:br/>
      </w:r>
      <w:r>
        <w:rPr>
          <w:color w:val="000000"/>
        </w:rPr>
        <w:t>一辆智</w:t>
      </w:r>
      <w:r>
        <w:rPr>
          <w:color w:val="000000"/>
        </w:rPr>
        <w:t>能网联汽车掐准时间前来</w:t>
      </w:r>
      <w:r>
        <w:rPr>
          <w:color w:val="000000"/>
        </w:rPr>
        <w:t>“</w:t>
      </w:r>
      <w:r>
        <w:rPr>
          <w:color w:val="000000"/>
        </w:rPr>
        <w:t>接驾</w:t>
      </w:r>
      <w:r>
        <w:rPr>
          <w:color w:val="000000"/>
        </w:rPr>
        <w:t>”</w:t>
      </w:r>
      <w:r>
        <w:rPr>
          <w:color w:val="000000"/>
        </w:rPr>
        <w:t>，</w:t>
      </w:r>
      <w:r>
        <w:rPr>
          <w:color w:val="000000"/>
        </w:rPr>
        <w:br/>
      </w:r>
      <w:r>
        <w:rPr>
          <w:color w:val="000000"/>
        </w:rPr>
        <w:t>从驾驶中解放出来的你，</w:t>
      </w:r>
      <w:r>
        <w:rPr>
          <w:color w:val="000000"/>
        </w:rPr>
        <w:br/>
      </w:r>
      <w:r>
        <w:rPr>
          <w:color w:val="000000"/>
        </w:rPr>
        <w:lastRenderedPageBreak/>
        <w:t>随心完成办公、休闲、娱乐等各种活动，</w:t>
      </w:r>
      <w:r>
        <w:rPr>
          <w:color w:val="000000"/>
        </w:rPr>
        <w:br/>
      </w:r>
      <w:r>
        <w:rPr>
          <w:color w:val="000000"/>
        </w:rPr>
        <w:t>一路美景尽收眼底，</w:t>
      </w:r>
      <w:r>
        <w:rPr>
          <w:color w:val="000000"/>
        </w:rPr>
        <w:br/>
      </w:r>
      <w:r>
        <w:rPr>
          <w:color w:val="000000"/>
        </w:rPr>
        <w:t>也不用担心交通意外和拥堵等各种烦心事，</w:t>
      </w:r>
      <w:r>
        <w:rPr>
          <w:color w:val="000000"/>
        </w:rPr>
        <w:br/>
      </w:r>
      <w:r>
        <w:rPr>
          <w:color w:val="000000"/>
        </w:rPr>
        <w:t>十字路口交通统一调度，</w:t>
      </w:r>
      <w:r>
        <w:rPr>
          <w:color w:val="000000"/>
        </w:rPr>
        <w:br/>
      </w:r>
      <w:r>
        <w:rPr>
          <w:color w:val="000000"/>
        </w:rPr>
        <w:t>实现不停车有序通过，</w:t>
      </w:r>
      <w:r>
        <w:rPr>
          <w:color w:val="000000"/>
        </w:rPr>
        <w:br/>
      </w:r>
      <w:r>
        <w:rPr>
          <w:color w:val="000000"/>
        </w:rPr>
        <w:t>抵达目的地后只需要挥一挥衣袖离开，</w:t>
      </w:r>
      <w:r>
        <w:rPr>
          <w:color w:val="000000"/>
        </w:rPr>
        <w:br/>
      </w:r>
      <w:r>
        <w:rPr>
          <w:color w:val="000000"/>
        </w:rPr>
        <w:t>汽车会自己找到停靠的地方。</w:t>
      </w:r>
      <w:r>
        <w:rPr>
          <w:color w:val="000000"/>
        </w:rPr>
        <w:br/>
      </w:r>
    </w:p>
    <w:p w:rsidR="006157FD" w:rsidRDefault="002F3BEF">
      <w:r>
        <w:rPr>
          <w:color w:val="000000"/>
        </w:rPr>
        <w:t xml:space="preserve">    </w:t>
      </w:r>
      <w:r>
        <w:rPr>
          <w:color w:val="000000"/>
        </w:rPr>
        <w:t>这样的自动驾驶场景，其实是多种技术综合下的效果，而更多的技术与类似应用场景如下：</w:t>
      </w:r>
    </w:p>
    <w:p w:rsidR="006157FD" w:rsidRDefault="002F3BEF">
      <w:r>
        <w:t xml:space="preserve">    </w:t>
      </w:r>
      <w:r>
        <w:rPr>
          <w:b/>
          <w:bCs/>
        </w:rPr>
        <w:t>可能的融合技术：</w:t>
      </w:r>
      <w:r>
        <w:rPr>
          <w:b/>
          <w:bCs/>
          <w:color w:val="F10B00"/>
        </w:rPr>
        <w:t>自动驾驶技术、</w:t>
      </w:r>
      <w:r>
        <w:rPr>
          <w:b/>
          <w:bCs/>
          <w:color w:val="F10B00"/>
        </w:rPr>
        <w:t>5G</w:t>
      </w:r>
      <w:r>
        <w:rPr>
          <w:b/>
          <w:bCs/>
          <w:color w:val="F10B00"/>
        </w:rPr>
        <w:t>通信技术、车联网、分布式能源技术、车载电网技术、无线充电技术等</w:t>
      </w:r>
      <w:r>
        <w:t>。</w:t>
      </w:r>
      <w:r>
        <w:br/>
      </w:r>
      <w:r>
        <w:br/>
        <w:t xml:space="preserve">    </w:t>
      </w:r>
      <w:r>
        <w:rPr>
          <w:b/>
          <w:bCs/>
        </w:rPr>
        <w:t>可能的新能源汽车形态</w:t>
      </w:r>
      <w:r>
        <w:t>：</w:t>
      </w:r>
      <w:r>
        <w:rPr>
          <w:b/>
          <w:bCs/>
          <w:color w:val="F10B00"/>
        </w:rPr>
        <w:t>自动驾驶新能源</w:t>
      </w:r>
      <w:r>
        <w:rPr>
          <w:b/>
          <w:bCs/>
          <w:color w:val="F10B00"/>
        </w:rPr>
        <w:t>汽车、智能网联汽车、新能源汽车作为移动分布式能源站</w:t>
      </w:r>
      <w:r>
        <w:t>等。</w:t>
      </w:r>
      <w:r>
        <w:t xml:space="preserve"> </w:t>
      </w:r>
    </w:p>
    <w:p w:rsidR="006157FD" w:rsidRDefault="002F3BEF">
      <w:pPr>
        <w:jc w:val="center"/>
      </w:pPr>
      <w:r>
        <w:rPr>
          <w:color w:val="000000"/>
        </w:rPr>
        <w:t>（图片来源网络，侵删）</w:t>
      </w:r>
    </w:p>
    <w:p w:rsidR="006157FD" w:rsidRDefault="002F3BEF">
      <w:r>
        <w:br/>
      </w:r>
      <w:r>
        <w:rPr>
          <w:b/>
          <w:bCs/>
          <w:color w:val="F10B00"/>
          <w:sz w:val="18"/>
          <w:szCs w:val="18"/>
        </w:rPr>
        <w:t>融入自动驾驶技术：新能源汽车通过感应周围状况，实现无人驾驶；</w:t>
      </w:r>
    </w:p>
    <w:p w:rsidR="006157FD" w:rsidRDefault="002F3BEF">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8pt;height:220.8pt">
            <v:imagedata r:id="rId4" o:title=""/>
          </v:shape>
        </w:pict>
      </w:r>
      <w:r>
        <w:br/>
      </w:r>
      <w:r>
        <w:br/>
      </w:r>
      <w:r>
        <w:pict>
          <v:shape id="_x0000_i1026" type="#_x0000_t75" style="width:367.8pt;height:204.6pt">
            <v:imagedata r:id="rId5" o:title=""/>
          </v:shape>
        </w:pict>
      </w:r>
    </w:p>
    <w:p w:rsidR="006157FD" w:rsidRDefault="002F3BEF">
      <w:r>
        <w:br/>
      </w:r>
      <w:r>
        <w:rPr>
          <w:b/>
          <w:bCs/>
          <w:color w:val="F10B00"/>
          <w:sz w:val="18"/>
          <w:szCs w:val="18"/>
        </w:rPr>
        <w:t>融入</w:t>
      </w:r>
      <w:r>
        <w:rPr>
          <w:b/>
          <w:bCs/>
          <w:color w:val="F10B00"/>
          <w:sz w:val="18"/>
          <w:szCs w:val="18"/>
        </w:rPr>
        <w:t>5G</w:t>
      </w:r>
      <w:r>
        <w:rPr>
          <w:b/>
          <w:bCs/>
          <w:color w:val="F10B00"/>
          <w:sz w:val="18"/>
          <w:szCs w:val="18"/>
        </w:rPr>
        <w:t>通信技术：提升新能源汽车数据上传、下行速度，强化连接与感知；</w:t>
      </w:r>
    </w:p>
    <w:p w:rsidR="006157FD" w:rsidRDefault="002F3BEF">
      <w:pPr>
        <w:jc w:val="center"/>
      </w:pPr>
      <w:r>
        <w:lastRenderedPageBreak/>
        <w:pict>
          <v:shape id="_x0000_i1027" type="#_x0000_t75" style="width:367.8pt;height:244.8pt">
            <v:imagedata r:id="rId6" o:title=""/>
          </v:shape>
        </w:pict>
      </w:r>
    </w:p>
    <w:p w:rsidR="006157FD" w:rsidRDefault="006157FD"/>
    <w:p w:rsidR="006157FD" w:rsidRDefault="002F3BEF">
      <w:pPr>
        <w:jc w:val="center"/>
      </w:pPr>
      <w:r>
        <w:pict>
          <v:shape id="_x0000_i1028" type="#_x0000_t75" style="width:367.8pt;height:204.6pt">
            <v:imagedata r:id="rId7" o:title=""/>
          </v:shape>
        </w:pict>
      </w:r>
    </w:p>
    <w:p w:rsidR="006157FD" w:rsidRDefault="002F3BEF">
      <w:r>
        <w:br/>
      </w:r>
      <w:r>
        <w:rPr>
          <w:b/>
          <w:bCs/>
          <w:color w:val="F10B00"/>
          <w:sz w:val="18"/>
          <w:szCs w:val="18"/>
        </w:rPr>
        <w:t>融入车载电网技术：构建移动分布式能源站，为车</w:t>
      </w:r>
      <w:r>
        <w:rPr>
          <w:b/>
          <w:bCs/>
          <w:color w:val="F10B00"/>
          <w:sz w:val="18"/>
          <w:szCs w:val="18"/>
        </w:rPr>
        <w:t>-</w:t>
      </w:r>
      <w:r>
        <w:rPr>
          <w:b/>
          <w:bCs/>
          <w:color w:val="F10B00"/>
          <w:sz w:val="18"/>
          <w:szCs w:val="18"/>
        </w:rPr>
        <w:t>车、车</w:t>
      </w:r>
      <w:r>
        <w:rPr>
          <w:b/>
          <w:bCs/>
          <w:color w:val="F10B00"/>
          <w:sz w:val="18"/>
          <w:szCs w:val="18"/>
        </w:rPr>
        <w:t>-</w:t>
      </w:r>
      <w:r>
        <w:rPr>
          <w:b/>
          <w:bCs/>
          <w:color w:val="F10B00"/>
          <w:sz w:val="18"/>
          <w:szCs w:val="18"/>
        </w:rPr>
        <w:t>电网、车</w:t>
      </w:r>
      <w:r>
        <w:rPr>
          <w:b/>
          <w:bCs/>
          <w:color w:val="F10B00"/>
          <w:sz w:val="18"/>
          <w:szCs w:val="18"/>
        </w:rPr>
        <w:t>-</w:t>
      </w:r>
      <w:r>
        <w:rPr>
          <w:b/>
          <w:bCs/>
          <w:color w:val="F10B00"/>
          <w:sz w:val="18"/>
          <w:szCs w:val="18"/>
        </w:rPr>
        <w:t>住宅、车</w:t>
      </w:r>
      <w:r>
        <w:rPr>
          <w:b/>
          <w:bCs/>
          <w:color w:val="F10B00"/>
          <w:sz w:val="18"/>
          <w:szCs w:val="18"/>
        </w:rPr>
        <w:t>-</w:t>
      </w:r>
      <w:r>
        <w:rPr>
          <w:b/>
          <w:bCs/>
          <w:color w:val="F10B00"/>
          <w:sz w:val="18"/>
          <w:szCs w:val="18"/>
        </w:rPr>
        <w:t>设备等大规模供电；</w:t>
      </w:r>
      <w:r>
        <w:t xml:space="preserve"> </w:t>
      </w:r>
    </w:p>
    <w:p w:rsidR="006157FD" w:rsidRDefault="002F3BEF">
      <w:pPr>
        <w:jc w:val="center"/>
      </w:pPr>
      <w:r>
        <w:lastRenderedPageBreak/>
        <w:pict>
          <v:shape id="_x0000_i1029" type="#_x0000_t75" style="width:367.8pt;height:247.8pt">
            <v:imagedata r:id="rId8" o:title=""/>
          </v:shape>
        </w:pict>
      </w:r>
      <w:r>
        <w:br/>
      </w:r>
    </w:p>
    <w:p w:rsidR="006157FD" w:rsidRDefault="002F3BEF">
      <w:pPr>
        <w:jc w:val="center"/>
      </w:pPr>
      <w:r>
        <w:pict>
          <v:shape id="_x0000_i1030" type="#_x0000_t75" style="width:367.8pt;height:206.4pt">
            <v:imagedata r:id="rId9" o:title=""/>
          </v:shape>
        </w:pict>
      </w:r>
    </w:p>
    <w:p w:rsidR="006157FD" w:rsidRDefault="006157FD"/>
    <w:p w:rsidR="006157FD" w:rsidRDefault="00BC3C13">
      <w:pPr>
        <w:jc w:val="center"/>
      </w:pPr>
      <w:r>
        <w:lastRenderedPageBreak/>
        <w:pict>
          <v:shape id="_x0000_i1031" type="#_x0000_t75" style="width:370.8pt;height:236.4pt">
            <v:imagedata r:id="rId10" o:title=""/>
          </v:shape>
        </w:pict>
      </w:r>
    </w:p>
    <w:p w:rsidR="006157FD" w:rsidRDefault="006157FD">
      <w:pPr>
        <w:jc w:val="center"/>
      </w:pPr>
    </w:p>
    <w:p w:rsidR="006157FD" w:rsidRDefault="006157FD"/>
    <w:p w:rsidR="006157FD" w:rsidRDefault="006157FD"/>
    <w:p w:rsidR="006157FD" w:rsidRDefault="006157FD">
      <w:pPr>
        <w:spacing w:line="360" w:lineRule="auto"/>
      </w:pPr>
    </w:p>
    <w:p w:rsidR="006157FD" w:rsidRDefault="002F3BEF">
      <w:pPr>
        <w:spacing w:line="360" w:lineRule="auto"/>
        <w:rPr>
          <w:rFonts w:ascii="微软雅黑" w:eastAsia="微软雅黑" w:hAnsi="微软雅黑" w:cs="微软雅黑"/>
          <w:sz w:val="28"/>
        </w:rPr>
      </w:pPr>
      <w:r>
        <w:rPr>
          <w:b/>
          <w:bCs/>
        </w:rPr>
        <w:t>二、人口统计特征</w:t>
      </w:r>
    </w:p>
    <w:p w:rsidR="006157FD" w:rsidRDefault="006157FD"/>
    <w:p w:rsidR="006157FD" w:rsidRDefault="002F3BEF">
      <w:pPr>
        <w:spacing w:line="360" w:lineRule="auto"/>
      </w:pPr>
      <w:r>
        <w:t xml:space="preserve">1. </w:t>
      </w:r>
      <w:r>
        <w:t>您的性别：</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4428"/>
        <w:gridCol w:w="4428"/>
      </w:tblGrid>
      <w:tr w:rsidR="006157FD">
        <w:trPr>
          <w:trHeight w:val="500"/>
        </w:trPr>
        <w:tc>
          <w:tcPr>
            <w:tcW w:w="3680" w:type="dxa"/>
            <w:shd w:val="clear" w:color="auto" w:fill="FFFFFF"/>
            <w:vAlign w:val="center"/>
          </w:tcPr>
          <w:p w:rsidR="006157FD" w:rsidRDefault="002F3BEF">
            <w:r>
              <w:t xml:space="preserve">○A </w:t>
            </w:r>
            <w:r>
              <w:t>男</w:t>
            </w:r>
          </w:p>
        </w:tc>
        <w:tc>
          <w:tcPr>
            <w:tcW w:w="3680" w:type="dxa"/>
            <w:shd w:val="clear" w:color="auto" w:fill="FFFFFF"/>
            <w:vAlign w:val="center"/>
          </w:tcPr>
          <w:p w:rsidR="006157FD" w:rsidRDefault="002F3BEF">
            <w:pPr>
              <w:rPr>
                <w:rFonts w:ascii="微软雅黑" w:eastAsia="微软雅黑" w:hAnsi="微软雅黑" w:cs="微软雅黑"/>
                <w:sz w:val="28"/>
              </w:rPr>
            </w:pPr>
            <w:r>
              <w:t xml:space="preserve">○B </w:t>
            </w:r>
            <w:r>
              <w:t>女</w:t>
            </w:r>
          </w:p>
        </w:tc>
      </w:tr>
    </w:tbl>
    <w:p w:rsidR="006157FD" w:rsidRDefault="006157FD"/>
    <w:p w:rsidR="006157FD" w:rsidRDefault="002F3BEF">
      <w:pPr>
        <w:spacing w:line="360" w:lineRule="auto"/>
      </w:pPr>
      <w:r>
        <w:t xml:space="preserve">2. </w:t>
      </w:r>
      <w:r>
        <w:t>您的年龄：</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856"/>
      </w:tblGrid>
      <w:tr w:rsidR="006157FD">
        <w:trPr>
          <w:trHeight w:val="500"/>
        </w:trPr>
        <w:tc>
          <w:tcPr>
            <w:tcW w:w="7400" w:type="dxa"/>
            <w:shd w:val="clear" w:color="auto" w:fill="FFFFFF"/>
            <w:vAlign w:val="center"/>
          </w:tcPr>
          <w:p w:rsidR="006157FD" w:rsidRDefault="002F3BEF">
            <w:r>
              <w:t>○18</w:t>
            </w:r>
            <w:r>
              <w:t>岁以下</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○18-24</w:t>
            </w:r>
            <w:r>
              <w:t>岁</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○25-34</w:t>
            </w:r>
            <w:r>
              <w:t>岁</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○35-44</w:t>
            </w:r>
            <w:r>
              <w:t>岁</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○45-65</w:t>
            </w:r>
            <w:r>
              <w:t>岁</w:t>
            </w:r>
          </w:p>
        </w:tc>
      </w:tr>
    </w:tbl>
    <w:p w:rsidR="006157FD" w:rsidRDefault="006157FD"/>
    <w:p w:rsidR="006157FD" w:rsidRDefault="002F3BEF">
      <w:pPr>
        <w:spacing w:line="360" w:lineRule="auto"/>
      </w:pPr>
      <w:r>
        <w:t xml:space="preserve">3. </w:t>
      </w:r>
      <w:r>
        <w:t>婚姻状况：</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856"/>
      </w:tblGrid>
      <w:tr w:rsidR="006157FD">
        <w:trPr>
          <w:trHeight w:val="500"/>
        </w:trPr>
        <w:tc>
          <w:tcPr>
            <w:tcW w:w="7400" w:type="dxa"/>
            <w:shd w:val="clear" w:color="auto" w:fill="FFFFFF"/>
            <w:vAlign w:val="center"/>
          </w:tcPr>
          <w:p w:rsidR="006157FD" w:rsidRDefault="002F3BEF">
            <w:r>
              <w:t>○</w:t>
            </w:r>
            <w:r>
              <w:t>已婚</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未婚</w:t>
            </w:r>
          </w:p>
        </w:tc>
      </w:tr>
    </w:tbl>
    <w:p w:rsidR="006157FD" w:rsidRDefault="006157FD"/>
    <w:p w:rsidR="006157FD" w:rsidRDefault="002F3BEF">
      <w:pPr>
        <w:spacing w:line="360" w:lineRule="auto"/>
      </w:pPr>
      <w:r>
        <w:t xml:space="preserve">4. </w:t>
      </w:r>
      <w:r>
        <w:t>家庭成员：</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856"/>
      </w:tblGrid>
      <w:tr w:rsidR="006157FD">
        <w:trPr>
          <w:trHeight w:val="500"/>
        </w:trPr>
        <w:tc>
          <w:tcPr>
            <w:tcW w:w="7400" w:type="dxa"/>
            <w:shd w:val="clear" w:color="auto" w:fill="FFFFFF"/>
            <w:vAlign w:val="center"/>
          </w:tcPr>
          <w:p w:rsidR="006157FD" w:rsidRDefault="002F3BEF">
            <w:r>
              <w:t>○1-2</w:t>
            </w:r>
            <w:r>
              <w:t>名成员</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○3</w:t>
            </w:r>
            <w:r>
              <w:t>名成员</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○4</w:t>
            </w:r>
            <w:r>
              <w:t>名成员</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○5</w:t>
            </w:r>
            <w:r>
              <w:t>名成员及以上</w:t>
            </w:r>
          </w:p>
        </w:tc>
      </w:tr>
    </w:tbl>
    <w:p w:rsidR="006157FD" w:rsidRDefault="006157FD"/>
    <w:p w:rsidR="006157FD" w:rsidRDefault="002F3BEF">
      <w:pPr>
        <w:spacing w:line="360" w:lineRule="auto"/>
      </w:pPr>
      <w:r>
        <w:t xml:space="preserve">5. </w:t>
      </w:r>
      <w:r>
        <w:t>您的最高学历：</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856"/>
      </w:tblGrid>
      <w:tr w:rsidR="006157FD">
        <w:trPr>
          <w:trHeight w:val="500"/>
        </w:trPr>
        <w:tc>
          <w:tcPr>
            <w:tcW w:w="7400" w:type="dxa"/>
            <w:shd w:val="clear" w:color="auto" w:fill="FFFFFF"/>
            <w:vAlign w:val="center"/>
          </w:tcPr>
          <w:p w:rsidR="006157FD" w:rsidRDefault="002F3BEF">
            <w:r>
              <w:t>○</w:t>
            </w:r>
            <w:r>
              <w:t>不超过高中</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学士学位</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硕士学位</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博士学位</w:t>
            </w:r>
          </w:p>
        </w:tc>
      </w:tr>
    </w:tbl>
    <w:p w:rsidR="006157FD" w:rsidRDefault="006157FD"/>
    <w:p w:rsidR="006157FD" w:rsidRDefault="002F3BEF">
      <w:pPr>
        <w:spacing w:line="360" w:lineRule="auto"/>
      </w:pPr>
      <w:r>
        <w:t xml:space="preserve">6. </w:t>
      </w:r>
      <w:r>
        <w:t>您的职业是？</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856"/>
      </w:tblGrid>
      <w:tr w:rsidR="006157FD">
        <w:trPr>
          <w:trHeight w:val="500"/>
        </w:trPr>
        <w:tc>
          <w:tcPr>
            <w:tcW w:w="7400" w:type="dxa"/>
            <w:shd w:val="clear" w:color="auto" w:fill="FFFFFF"/>
            <w:vAlign w:val="center"/>
          </w:tcPr>
          <w:p w:rsidR="006157FD" w:rsidRDefault="002F3BEF">
            <w:r>
              <w:t>○</w:t>
            </w:r>
            <w:r>
              <w:t>学生</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高校老师</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公务员</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商业</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制造业与工程师</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其他</w:t>
            </w:r>
          </w:p>
        </w:tc>
      </w:tr>
    </w:tbl>
    <w:p w:rsidR="006157FD" w:rsidRDefault="006157FD"/>
    <w:p w:rsidR="006157FD" w:rsidRDefault="002F3BEF">
      <w:pPr>
        <w:spacing w:line="360" w:lineRule="auto"/>
      </w:pPr>
      <w:r>
        <w:t xml:space="preserve">7. </w:t>
      </w:r>
      <w:r>
        <w:t>您的月收入（元）？</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856"/>
      </w:tblGrid>
      <w:tr w:rsidR="006157FD">
        <w:trPr>
          <w:trHeight w:val="500"/>
        </w:trPr>
        <w:tc>
          <w:tcPr>
            <w:tcW w:w="7400" w:type="dxa"/>
            <w:shd w:val="clear" w:color="auto" w:fill="FFFFFF"/>
            <w:vAlign w:val="center"/>
          </w:tcPr>
          <w:p w:rsidR="006157FD" w:rsidRDefault="002F3BEF">
            <w:r>
              <w:t>○3000</w:t>
            </w:r>
            <w:r>
              <w:t>以下</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○3001-5000</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○5001-10000</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○10001-15000</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○15000</w:t>
            </w:r>
            <w:r>
              <w:t>以上</w:t>
            </w:r>
          </w:p>
        </w:tc>
      </w:tr>
    </w:tbl>
    <w:p w:rsidR="006157FD" w:rsidRDefault="006157FD"/>
    <w:p w:rsidR="006157FD" w:rsidRDefault="002F3BEF">
      <w:pPr>
        <w:spacing w:line="360" w:lineRule="auto"/>
      </w:pPr>
      <w:r>
        <w:lastRenderedPageBreak/>
        <w:t xml:space="preserve">8. </w:t>
      </w:r>
      <w:r>
        <w:t>您日常出行主要方式是什么？</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856"/>
      </w:tblGrid>
      <w:tr w:rsidR="006157FD">
        <w:trPr>
          <w:trHeight w:val="500"/>
        </w:trPr>
        <w:tc>
          <w:tcPr>
            <w:tcW w:w="7400" w:type="dxa"/>
            <w:shd w:val="clear" w:color="auto" w:fill="FFFFFF"/>
            <w:vAlign w:val="center"/>
          </w:tcPr>
          <w:p w:rsidR="006157FD" w:rsidRDefault="002F3BEF">
            <w:r>
              <w:t>○</w:t>
            </w:r>
            <w:r>
              <w:t>步行</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自行车</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摩托车</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私家车</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出租车</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公交</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地铁</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其他</w:t>
            </w:r>
          </w:p>
        </w:tc>
      </w:tr>
    </w:tbl>
    <w:p w:rsidR="006157FD" w:rsidRDefault="006157FD"/>
    <w:p w:rsidR="006157FD" w:rsidRDefault="002F3BEF">
      <w:pPr>
        <w:spacing w:line="360" w:lineRule="auto"/>
      </w:pPr>
      <w:r>
        <w:t xml:space="preserve">8.1 </w:t>
      </w:r>
      <w:r>
        <w:t>摩托车动力来源类型是什么？</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856"/>
      </w:tblGrid>
      <w:tr w:rsidR="006157FD">
        <w:trPr>
          <w:trHeight w:val="500"/>
        </w:trPr>
        <w:tc>
          <w:tcPr>
            <w:tcW w:w="7400" w:type="dxa"/>
            <w:shd w:val="clear" w:color="auto" w:fill="FFFFFF"/>
            <w:vAlign w:val="center"/>
          </w:tcPr>
          <w:p w:rsidR="006157FD" w:rsidRDefault="002F3BEF">
            <w:r>
              <w:t>○</w:t>
            </w:r>
            <w:r>
              <w:t>燃油动力</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新能源动力</w:t>
            </w:r>
          </w:p>
        </w:tc>
      </w:tr>
    </w:tbl>
    <w:p w:rsidR="006157FD" w:rsidRDefault="006157FD"/>
    <w:p w:rsidR="006157FD" w:rsidRDefault="002F3BEF">
      <w:pPr>
        <w:spacing w:line="360" w:lineRule="auto"/>
      </w:pPr>
      <w:r>
        <w:t xml:space="preserve">8.2 </w:t>
      </w:r>
      <w:r>
        <w:t>私家车动力来源类型是什么？</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856"/>
      </w:tblGrid>
      <w:tr w:rsidR="006157FD">
        <w:trPr>
          <w:trHeight w:val="500"/>
        </w:trPr>
        <w:tc>
          <w:tcPr>
            <w:tcW w:w="7400" w:type="dxa"/>
            <w:shd w:val="clear" w:color="auto" w:fill="FFFFFF"/>
            <w:vAlign w:val="center"/>
          </w:tcPr>
          <w:p w:rsidR="006157FD" w:rsidRDefault="002F3BEF">
            <w:r>
              <w:t>○</w:t>
            </w:r>
            <w:r>
              <w:t>燃油动力</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新能源动力</w:t>
            </w:r>
          </w:p>
        </w:tc>
      </w:tr>
    </w:tbl>
    <w:p w:rsidR="006157FD" w:rsidRDefault="006157FD"/>
    <w:p w:rsidR="006157FD" w:rsidRDefault="002F3BEF">
      <w:pPr>
        <w:spacing w:line="360" w:lineRule="auto"/>
      </w:pPr>
      <w:r>
        <w:t xml:space="preserve">8.3 </w:t>
      </w:r>
      <w:r>
        <w:t>出租车动力来源类型是什么？</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856"/>
      </w:tblGrid>
      <w:tr w:rsidR="006157FD">
        <w:trPr>
          <w:trHeight w:val="500"/>
        </w:trPr>
        <w:tc>
          <w:tcPr>
            <w:tcW w:w="7400" w:type="dxa"/>
            <w:shd w:val="clear" w:color="auto" w:fill="FFFFFF"/>
            <w:vAlign w:val="center"/>
          </w:tcPr>
          <w:p w:rsidR="006157FD" w:rsidRDefault="002F3BEF">
            <w:r>
              <w:t>○</w:t>
            </w:r>
            <w:r>
              <w:t>燃油动力</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新能源动力</w:t>
            </w:r>
          </w:p>
        </w:tc>
      </w:tr>
    </w:tbl>
    <w:p w:rsidR="006157FD" w:rsidRDefault="006157FD"/>
    <w:p w:rsidR="006157FD" w:rsidRDefault="002F3BEF">
      <w:pPr>
        <w:spacing w:line="360" w:lineRule="auto"/>
      </w:pPr>
      <w:r>
        <w:t xml:space="preserve">8.4 </w:t>
      </w:r>
      <w:r>
        <w:t>公交车动力来源类型是什么？</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856"/>
      </w:tblGrid>
      <w:tr w:rsidR="006157FD">
        <w:trPr>
          <w:trHeight w:val="500"/>
        </w:trPr>
        <w:tc>
          <w:tcPr>
            <w:tcW w:w="7400" w:type="dxa"/>
            <w:shd w:val="clear" w:color="auto" w:fill="FFFFFF"/>
            <w:vAlign w:val="center"/>
          </w:tcPr>
          <w:p w:rsidR="006157FD" w:rsidRDefault="002F3BEF">
            <w:r>
              <w:t>○</w:t>
            </w:r>
            <w:r>
              <w:t>燃油动力</w:t>
            </w:r>
          </w:p>
        </w:tc>
      </w:tr>
      <w:tr w:rsidR="006157FD">
        <w:trPr>
          <w:trHeight w:val="500"/>
        </w:trPr>
        <w:tc>
          <w:tcPr>
            <w:tcW w:w="7400" w:type="dxa"/>
            <w:shd w:val="clear" w:color="auto" w:fill="FFFFFF"/>
            <w:vAlign w:val="center"/>
          </w:tcPr>
          <w:p w:rsidR="006157FD" w:rsidRDefault="002F3BEF">
            <w:pPr>
              <w:rPr>
                <w:rFonts w:ascii="微软雅黑" w:eastAsia="微软雅黑" w:hAnsi="微软雅黑" w:cs="微软雅黑"/>
                <w:sz w:val="28"/>
              </w:rPr>
            </w:pPr>
            <w:r>
              <w:t>○</w:t>
            </w:r>
            <w:r>
              <w:t>新能源动力</w:t>
            </w:r>
          </w:p>
        </w:tc>
      </w:tr>
    </w:tbl>
    <w:p w:rsidR="006157FD" w:rsidRDefault="006157FD"/>
    <w:p w:rsidR="006157FD" w:rsidRDefault="002F3BEF">
      <w:pPr>
        <w:spacing w:line="360" w:lineRule="auto"/>
      </w:pPr>
      <w:r>
        <w:t xml:space="preserve">9. </w:t>
      </w:r>
      <w:r>
        <w:t>您</w:t>
      </w:r>
      <w:r w:rsidR="007001E9">
        <w:rPr>
          <w:rFonts w:hint="eastAsia"/>
        </w:rPr>
        <w:t>曾经使用过电动汽车，或</w:t>
      </w:r>
      <w:r>
        <w:t>平时</w:t>
      </w:r>
      <w:r w:rsidR="007001E9">
        <w:rPr>
          <w:rFonts w:hint="eastAsia"/>
        </w:rPr>
        <w:t>比较关注电动汽车技术当前现状及未来发展趋势吗</w:t>
      </w:r>
      <w:r>
        <w:t>？</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856"/>
      </w:tblGrid>
      <w:tr w:rsidR="006157FD" w:rsidTr="007001E9">
        <w:trPr>
          <w:trHeight w:val="500"/>
        </w:trPr>
        <w:tc>
          <w:tcPr>
            <w:tcW w:w="8856" w:type="dxa"/>
            <w:shd w:val="clear" w:color="auto" w:fill="FFFFFF"/>
            <w:vAlign w:val="center"/>
          </w:tcPr>
          <w:p w:rsidR="006157FD" w:rsidRDefault="002F3BEF">
            <w:r>
              <w:lastRenderedPageBreak/>
              <w:t>○</w:t>
            </w:r>
            <w:r w:rsidR="007001E9">
              <w:rPr>
                <w:rFonts w:hint="eastAsia"/>
              </w:rPr>
              <w:t>是</w:t>
            </w:r>
          </w:p>
        </w:tc>
      </w:tr>
      <w:tr w:rsidR="006157FD" w:rsidTr="007001E9">
        <w:trPr>
          <w:trHeight w:val="500"/>
        </w:trPr>
        <w:tc>
          <w:tcPr>
            <w:tcW w:w="8856" w:type="dxa"/>
            <w:shd w:val="clear" w:color="auto" w:fill="FFFFFF"/>
            <w:vAlign w:val="center"/>
          </w:tcPr>
          <w:p w:rsidR="006157FD" w:rsidRDefault="002F3BEF">
            <w:pPr>
              <w:rPr>
                <w:rFonts w:ascii="微软雅黑" w:eastAsia="微软雅黑" w:hAnsi="微软雅黑" w:cs="微软雅黑"/>
                <w:sz w:val="28"/>
              </w:rPr>
            </w:pPr>
            <w:r>
              <w:t>○</w:t>
            </w:r>
            <w:r w:rsidR="007001E9">
              <w:rPr>
                <w:rFonts w:hint="eastAsia"/>
              </w:rPr>
              <w:t>否</w:t>
            </w:r>
          </w:p>
        </w:tc>
      </w:tr>
    </w:tbl>
    <w:p w:rsidR="006157FD" w:rsidRDefault="006157FD">
      <w:pPr>
        <w:spacing w:line="360" w:lineRule="auto"/>
      </w:pPr>
    </w:p>
    <w:p w:rsidR="006157FD" w:rsidRDefault="002F3BEF">
      <w:pPr>
        <w:spacing w:line="360" w:lineRule="auto"/>
        <w:rPr>
          <w:rFonts w:ascii="微软雅黑" w:eastAsia="微软雅黑" w:hAnsi="微软雅黑" w:cs="微软雅黑"/>
          <w:sz w:val="28"/>
        </w:rPr>
      </w:pPr>
      <w:r>
        <w:rPr>
          <w:b/>
          <w:bCs/>
        </w:rPr>
        <w:t>三、</w:t>
      </w:r>
      <w:r w:rsidR="00BC3C13">
        <w:rPr>
          <w:rFonts w:hint="eastAsia"/>
          <w:b/>
          <w:bCs/>
        </w:rPr>
        <w:t>消费者关于电动汽车的技术知识</w:t>
      </w:r>
    </w:p>
    <w:p w:rsidR="006157FD" w:rsidRDefault="006157FD"/>
    <w:p w:rsidR="006157FD" w:rsidRDefault="002F3BEF">
      <w:pPr>
        <w:spacing w:line="360" w:lineRule="auto"/>
      </w:pPr>
      <w:r>
        <w:t xml:space="preserve">10. </w:t>
      </w:r>
      <w:r w:rsidR="00BC3C13">
        <w:rPr>
          <w:rFonts w:hint="eastAsia"/>
        </w:rPr>
        <w:t>我了解电动汽车与</w:t>
      </w:r>
      <w:r w:rsidR="00BC3C13">
        <w:rPr>
          <w:rFonts w:hint="eastAsia"/>
        </w:rPr>
        <w:t>I</w:t>
      </w:r>
      <w:r w:rsidR="00BC3C13">
        <w:t>CT</w:t>
      </w:r>
      <w:r w:rsidR="00BC3C13">
        <w:rPr>
          <w:rFonts w:hint="eastAsia"/>
        </w:rPr>
        <w:t>信息通讯技术的整合有助于提升辅助驾驶</w:t>
      </w:r>
      <w:r>
        <w:t>[</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 w:rsidR="006157FD" w:rsidRDefault="002F3BEF">
      <w:pPr>
        <w:spacing w:line="360" w:lineRule="auto"/>
      </w:pPr>
      <w:r>
        <w:t xml:space="preserve">11. </w:t>
      </w:r>
      <w:r w:rsidR="00BC3C13">
        <w:rPr>
          <w:rFonts w:hint="eastAsia"/>
        </w:rPr>
        <w:t>我了解一些电动汽车电池协同放电的能力及其相关的应用场景</w:t>
      </w:r>
      <w:r>
        <w:t>？</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 w:rsidR="006157FD" w:rsidRDefault="002F3BEF">
      <w:pPr>
        <w:spacing w:line="360" w:lineRule="auto"/>
      </w:pPr>
      <w:r>
        <w:t xml:space="preserve">12. </w:t>
      </w:r>
      <w:r w:rsidR="00BC3C13">
        <w:rPr>
          <w:rFonts w:hint="eastAsia"/>
        </w:rPr>
        <w:t>我了解电动汽车的技术表现性能（如，充电时间、加速度、驾驶范围与巡航里程）</w:t>
      </w:r>
      <w:r>
        <w:t>？</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 w:rsidR="006157FD" w:rsidRDefault="002F3BEF">
      <w:pPr>
        <w:spacing w:line="360" w:lineRule="auto"/>
      </w:pPr>
      <w:r>
        <w:t xml:space="preserve">13. </w:t>
      </w:r>
      <w:r w:rsidR="00BC3C13">
        <w:rPr>
          <w:rFonts w:hint="eastAsia"/>
        </w:rPr>
        <w:t>我了解电动汽车相较燃油车的技术优势</w:t>
      </w:r>
      <w:r>
        <w:t>？</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Pr>
        <w:rPr>
          <w:rFonts w:hint="eastAsia"/>
        </w:rPr>
      </w:pPr>
    </w:p>
    <w:p w:rsidR="006157FD" w:rsidRDefault="006157FD">
      <w:pPr>
        <w:spacing w:line="360" w:lineRule="auto"/>
      </w:pPr>
    </w:p>
    <w:p w:rsidR="006157FD" w:rsidRDefault="002F3BEF">
      <w:pPr>
        <w:spacing w:line="360" w:lineRule="auto"/>
        <w:rPr>
          <w:rFonts w:ascii="微软雅黑" w:eastAsia="微软雅黑" w:hAnsi="微软雅黑" w:cs="微软雅黑"/>
          <w:sz w:val="28"/>
        </w:rPr>
      </w:pPr>
      <w:r>
        <w:rPr>
          <w:b/>
          <w:bCs/>
        </w:rPr>
        <w:t>四、</w:t>
      </w:r>
      <w:r>
        <w:rPr>
          <w:b/>
          <w:bCs/>
        </w:rPr>
        <w:t>感知愉悦性</w:t>
      </w:r>
      <w:r>
        <w:rPr>
          <w:b/>
          <w:bCs/>
        </w:rPr>
        <w:br/>
      </w:r>
      <w:r>
        <w:rPr>
          <w:b/>
          <w:bCs/>
        </w:rPr>
        <w:br/>
        <w:t xml:space="preserve">       </w:t>
      </w:r>
      <w:r>
        <w:rPr>
          <w:b/>
          <w:bCs/>
          <w:color w:val="F10B00"/>
        </w:rPr>
        <w:t>智能</w:t>
      </w:r>
      <w:r>
        <w:rPr>
          <w:b/>
          <w:bCs/>
          <w:color w:val="000000"/>
        </w:rPr>
        <w:t>：指具有</w:t>
      </w:r>
      <w:r>
        <w:rPr>
          <w:b/>
          <w:bCs/>
          <w:color w:val="F10B00"/>
        </w:rPr>
        <w:t>自动驾驶功能、应用</w:t>
      </w:r>
      <w:r>
        <w:rPr>
          <w:b/>
          <w:bCs/>
          <w:color w:val="F10B00"/>
        </w:rPr>
        <w:t>5G</w:t>
      </w:r>
      <w:r>
        <w:rPr>
          <w:b/>
          <w:bCs/>
          <w:color w:val="F10B00"/>
        </w:rPr>
        <w:t>通信、高储电量可以作为移动电源、无线充电功能</w:t>
      </w:r>
      <w:r>
        <w:rPr>
          <w:b/>
          <w:bCs/>
          <w:color w:val="000000"/>
        </w:rPr>
        <w:t>等一种或几种功能的</w:t>
      </w:r>
      <w:r>
        <w:rPr>
          <w:b/>
          <w:bCs/>
          <w:color w:val="F10B00"/>
        </w:rPr>
        <w:t>新能源汽车</w:t>
      </w:r>
      <w:r>
        <w:rPr>
          <w:b/>
          <w:bCs/>
          <w:color w:val="000000"/>
        </w:rPr>
        <w:t>。</w:t>
      </w:r>
    </w:p>
    <w:p w:rsidR="006157FD" w:rsidRDefault="006157FD"/>
    <w:p w:rsidR="006157FD" w:rsidRDefault="002F3BEF">
      <w:pPr>
        <w:spacing w:line="360" w:lineRule="auto"/>
      </w:pPr>
      <w:r>
        <w:t>1</w:t>
      </w:r>
      <w:r w:rsidR="00EB5A2D">
        <w:rPr>
          <w:rFonts w:hint="eastAsia"/>
        </w:rPr>
        <w:t>4</w:t>
      </w:r>
      <w:r>
        <w:t xml:space="preserve">. </w:t>
      </w:r>
      <w:r w:rsidR="00EB5A2D">
        <w:t>我认为使用智能</w:t>
      </w:r>
      <w:r w:rsidR="00EB5A2D">
        <w:rPr>
          <w:rFonts w:hint="eastAsia"/>
        </w:rPr>
        <w:t>电动</w:t>
      </w:r>
      <w:r>
        <w:t>汽车很有趣？</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 w:rsidR="006157FD" w:rsidRDefault="002F3BEF">
      <w:pPr>
        <w:spacing w:line="360" w:lineRule="auto"/>
      </w:pPr>
      <w:r>
        <w:t>1</w:t>
      </w:r>
      <w:r w:rsidR="00EB5A2D">
        <w:rPr>
          <w:rFonts w:hint="eastAsia"/>
        </w:rPr>
        <w:t>5</w:t>
      </w:r>
      <w:r>
        <w:t xml:space="preserve">. </w:t>
      </w:r>
      <w:r>
        <w:t>我认为驾驶智能</w:t>
      </w:r>
      <w:r w:rsidR="00EB5A2D">
        <w:rPr>
          <w:rFonts w:hint="eastAsia"/>
        </w:rPr>
        <w:t>电动</w:t>
      </w:r>
      <w:r w:rsidR="00EB5A2D">
        <w:t>汽车</w:t>
      </w:r>
      <w:r>
        <w:t>让我很放松？</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lastRenderedPageBreak/>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 w:rsidR="006157FD" w:rsidRDefault="002F3BEF">
      <w:pPr>
        <w:spacing w:line="360" w:lineRule="auto"/>
      </w:pPr>
      <w:r>
        <w:t>1</w:t>
      </w:r>
      <w:r w:rsidR="00EB5A2D">
        <w:rPr>
          <w:rFonts w:hint="eastAsia"/>
        </w:rPr>
        <w:t>6</w:t>
      </w:r>
      <w:r>
        <w:t xml:space="preserve">. </w:t>
      </w:r>
      <w:r>
        <w:t>我认为</w:t>
      </w:r>
      <w:r w:rsidR="00EB5A2D">
        <w:rPr>
          <w:rFonts w:hint="eastAsia"/>
        </w:rPr>
        <w:t>驾驶</w:t>
      </w:r>
      <w:r>
        <w:t>智能</w:t>
      </w:r>
      <w:r w:rsidR="00EB5A2D">
        <w:rPr>
          <w:rFonts w:hint="eastAsia"/>
        </w:rPr>
        <w:t>电动</w:t>
      </w:r>
      <w:r w:rsidR="00EB5A2D">
        <w:t>汽车</w:t>
      </w:r>
      <w:r>
        <w:t>让我</w:t>
      </w:r>
      <w:r w:rsidR="00EB5A2D">
        <w:rPr>
          <w:rFonts w:hint="eastAsia"/>
        </w:rPr>
        <w:t>暂时忘记烦恼</w:t>
      </w:r>
      <w:r>
        <w:t>？</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 w:rsidR="006157FD" w:rsidRDefault="006157FD">
      <w:pPr>
        <w:spacing w:line="360" w:lineRule="auto"/>
      </w:pPr>
    </w:p>
    <w:p w:rsidR="006157FD" w:rsidRDefault="002F3BEF">
      <w:pPr>
        <w:spacing w:line="360" w:lineRule="auto"/>
        <w:rPr>
          <w:rFonts w:ascii="微软雅黑" w:eastAsia="微软雅黑" w:hAnsi="微软雅黑" w:cs="微软雅黑"/>
          <w:sz w:val="28"/>
        </w:rPr>
      </w:pPr>
      <w:r>
        <w:rPr>
          <w:b/>
          <w:bCs/>
        </w:rPr>
        <w:t>五、</w:t>
      </w:r>
      <w:r>
        <w:rPr>
          <w:b/>
          <w:bCs/>
        </w:rPr>
        <w:t>感知有用性</w:t>
      </w:r>
      <w:r>
        <w:rPr>
          <w:b/>
          <w:bCs/>
        </w:rPr>
        <w:br/>
      </w:r>
      <w:r>
        <w:br/>
      </w:r>
      <w:r>
        <w:t>     </w:t>
      </w:r>
      <w:r>
        <w:rPr>
          <w:b/>
          <w:bCs/>
          <w:color w:val="F10B00"/>
        </w:rPr>
        <w:t xml:space="preserve"> </w:t>
      </w:r>
      <w:r>
        <w:rPr>
          <w:b/>
          <w:bCs/>
          <w:color w:val="F10B00"/>
        </w:rPr>
        <w:t>智能</w:t>
      </w:r>
      <w:r>
        <w:rPr>
          <w:b/>
          <w:bCs/>
          <w:color w:val="000000"/>
        </w:rPr>
        <w:t>：指具有</w:t>
      </w:r>
      <w:r>
        <w:rPr>
          <w:b/>
          <w:bCs/>
          <w:color w:val="F10B00"/>
        </w:rPr>
        <w:t>自动驾驶功能、应用</w:t>
      </w:r>
      <w:r>
        <w:rPr>
          <w:b/>
          <w:bCs/>
          <w:color w:val="F10B00"/>
        </w:rPr>
        <w:t>5G</w:t>
      </w:r>
      <w:r>
        <w:rPr>
          <w:b/>
          <w:bCs/>
          <w:color w:val="F10B00"/>
        </w:rPr>
        <w:t>通信、高储电量可以作为移动电源、无线充电功能</w:t>
      </w:r>
      <w:r>
        <w:rPr>
          <w:b/>
          <w:bCs/>
          <w:color w:val="000000"/>
        </w:rPr>
        <w:t>等一种或几种功能的</w:t>
      </w:r>
      <w:r>
        <w:rPr>
          <w:b/>
          <w:bCs/>
          <w:color w:val="F10B00"/>
        </w:rPr>
        <w:t>新能源汽车。</w:t>
      </w:r>
    </w:p>
    <w:p w:rsidR="006157FD" w:rsidRDefault="006157FD"/>
    <w:p w:rsidR="006157FD" w:rsidRDefault="002F3BEF">
      <w:pPr>
        <w:spacing w:line="360" w:lineRule="auto"/>
      </w:pPr>
      <w:r>
        <w:t>1</w:t>
      </w:r>
      <w:r w:rsidR="007001E9">
        <w:rPr>
          <w:rFonts w:hint="eastAsia"/>
        </w:rPr>
        <w:t>7</w:t>
      </w:r>
      <w:r>
        <w:t xml:space="preserve">. </w:t>
      </w:r>
      <w:r>
        <w:t>我相信智能</w:t>
      </w:r>
      <w:r w:rsidR="007001E9">
        <w:rPr>
          <w:rFonts w:hint="eastAsia"/>
        </w:rPr>
        <w:t>电动</w:t>
      </w:r>
      <w:r w:rsidR="007001E9">
        <w:t>汽车</w:t>
      </w:r>
      <w:r w:rsidR="007001E9">
        <w:rPr>
          <w:rFonts w:hint="eastAsia"/>
        </w:rPr>
        <w:t>提升我的出行效率，改善我的生活质量</w:t>
      </w:r>
      <w:r>
        <w:t>？</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 w:rsidR="006157FD" w:rsidRDefault="007001E9">
      <w:pPr>
        <w:spacing w:line="360" w:lineRule="auto"/>
      </w:pPr>
      <w:r>
        <w:rPr>
          <w:rFonts w:hint="eastAsia"/>
        </w:rPr>
        <w:t>18</w:t>
      </w:r>
      <w:r w:rsidR="002F3BEF">
        <w:t xml:space="preserve">. </w:t>
      </w:r>
      <w:r w:rsidR="002F3BEF">
        <w:t>我相信使用智能</w:t>
      </w:r>
      <w:r>
        <w:rPr>
          <w:rFonts w:hint="eastAsia"/>
        </w:rPr>
        <w:t>电动</w:t>
      </w:r>
      <w:r>
        <w:t>汽车</w:t>
      </w:r>
      <w:r w:rsidR="002F3BEF">
        <w:t>可以</w:t>
      </w:r>
      <w:r>
        <w:rPr>
          <w:rFonts w:hint="eastAsia"/>
        </w:rPr>
        <w:t>减少我家庭在出行上的开销</w:t>
      </w:r>
      <w:r w:rsidR="002F3BEF">
        <w:t>？</w:t>
      </w:r>
      <w:r w:rsidR="002F3BEF">
        <w:t xml:space="preserve"> [</w:t>
      </w:r>
      <w:r w:rsidR="002F3BEF">
        <w:t>单选题</w:t>
      </w:r>
      <w:r w:rsidR="002F3BEF">
        <w:t xml:space="preserve">] </w:t>
      </w:r>
      <w:r w:rsidR="002F3BEF">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 w:rsidR="007001E9" w:rsidRDefault="007001E9">
      <w:r>
        <w:rPr>
          <w:rFonts w:hint="eastAsia"/>
        </w:rPr>
        <w:t>19.</w:t>
      </w:r>
      <w:r>
        <w:t xml:space="preserve"> </w:t>
      </w:r>
      <w:r>
        <w:rPr>
          <w:rFonts w:hint="eastAsia"/>
        </w:rPr>
        <w:t>这个问题答案请选“</w:t>
      </w:r>
      <w:r>
        <w:rPr>
          <w:rFonts w:hint="eastAsia"/>
        </w:rPr>
        <w:t>1</w:t>
      </w:r>
      <w:r>
        <w:rPr>
          <w:rFonts w:hint="eastAsia"/>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7001E9" w:rsidTr="00C949EA">
        <w:trPr>
          <w:trHeight w:val="500"/>
        </w:trPr>
        <w:tc>
          <w:tcPr>
            <w:tcW w:w="1023" w:type="dxa"/>
            <w:shd w:val="clear" w:color="auto" w:fill="FFFFFF"/>
            <w:vAlign w:val="center"/>
          </w:tcPr>
          <w:p w:rsidR="007001E9" w:rsidRDefault="007001E9" w:rsidP="00C949EA">
            <w:r>
              <w:t>○</w:t>
            </w:r>
            <w:r>
              <w:t>非常不赞同</w:t>
            </w:r>
          </w:p>
        </w:tc>
        <w:tc>
          <w:tcPr>
            <w:tcW w:w="1023" w:type="dxa"/>
            <w:shd w:val="clear" w:color="auto" w:fill="FFFFFF"/>
            <w:vAlign w:val="center"/>
          </w:tcPr>
          <w:p w:rsidR="007001E9" w:rsidRDefault="007001E9" w:rsidP="00C949EA">
            <w:pPr>
              <w:rPr>
                <w:rFonts w:ascii="微软雅黑" w:eastAsia="微软雅黑" w:hAnsi="微软雅黑" w:cs="微软雅黑"/>
                <w:sz w:val="28"/>
              </w:rPr>
            </w:pPr>
            <w:r>
              <w:t>○2</w:t>
            </w:r>
          </w:p>
        </w:tc>
        <w:tc>
          <w:tcPr>
            <w:tcW w:w="1023" w:type="dxa"/>
            <w:shd w:val="clear" w:color="auto" w:fill="FFFFFF"/>
            <w:vAlign w:val="center"/>
          </w:tcPr>
          <w:p w:rsidR="007001E9" w:rsidRDefault="007001E9" w:rsidP="00C949EA">
            <w:pPr>
              <w:rPr>
                <w:rFonts w:ascii="微软雅黑" w:eastAsia="微软雅黑" w:hAnsi="微软雅黑" w:cs="微软雅黑"/>
                <w:sz w:val="28"/>
              </w:rPr>
            </w:pPr>
            <w:r>
              <w:t>○3</w:t>
            </w:r>
          </w:p>
        </w:tc>
        <w:tc>
          <w:tcPr>
            <w:tcW w:w="1023" w:type="dxa"/>
            <w:shd w:val="clear" w:color="auto" w:fill="FFFFFF"/>
            <w:vAlign w:val="center"/>
          </w:tcPr>
          <w:p w:rsidR="007001E9" w:rsidRDefault="007001E9" w:rsidP="00C949EA">
            <w:pPr>
              <w:rPr>
                <w:rFonts w:ascii="微软雅黑" w:eastAsia="微软雅黑" w:hAnsi="微软雅黑" w:cs="微软雅黑"/>
                <w:sz w:val="28"/>
              </w:rPr>
            </w:pPr>
            <w:r>
              <w:t>○4</w:t>
            </w:r>
          </w:p>
        </w:tc>
        <w:tc>
          <w:tcPr>
            <w:tcW w:w="1023" w:type="dxa"/>
            <w:shd w:val="clear" w:color="auto" w:fill="FFFFFF"/>
            <w:vAlign w:val="center"/>
          </w:tcPr>
          <w:p w:rsidR="007001E9" w:rsidRDefault="007001E9" w:rsidP="00C949EA">
            <w:pPr>
              <w:rPr>
                <w:rFonts w:ascii="微软雅黑" w:eastAsia="微软雅黑" w:hAnsi="微软雅黑" w:cs="微软雅黑"/>
                <w:sz w:val="28"/>
              </w:rPr>
            </w:pPr>
            <w:r>
              <w:t>○5</w:t>
            </w:r>
          </w:p>
        </w:tc>
        <w:tc>
          <w:tcPr>
            <w:tcW w:w="1023" w:type="dxa"/>
            <w:shd w:val="clear" w:color="auto" w:fill="FFFFFF"/>
            <w:vAlign w:val="center"/>
          </w:tcPr>
          <w:p w:rsidR="007001E9" w:rsidRDefault="007001E9" w:rsidP="00C949EA">
            <w:pPr>
              <w:rPr>
                <w:rFonts w:ascii="微软雅黑" w:eastAsia="微软雅黑" w:hAnsi="微软雅黑" w:cs="微软雅黑"/>
                <w:sz w:val="28"/>
              </w:rPr>
            </w:pPr>
            <w:r>
              <w:t>○6</w:t>
            </w:r>
          </w:p>
        </w:tc>
        <w:tc>
          <w:tcPr>
            <w:tcW w:w="1023" w:type="dxa"/>
            <w:shd w:val="clear" w:color="auto" w:fill="FFFFFF"/>
            <w:vAlign w:val="center"/>
          </w:tcPr>
          <w:p w:rsidR="007001E9" w:rsidRDefault="007001E9" w:rsidP="00C949EA">
            <w:pPr>
              <w:rPr>
                <w:rFonts w:ascii="微软雅黑" w:eastAsia="微软雅黑" w:hAnsi="微软雅黑" w:cs="微软雅黑"/>
                <w:sz w:val="28"/>
              </w:rPr>
            </w:pPr>
            <w:r>
              <w:t>○</w:t>
            </w:r>
            <w:r>
              <w:t>非常赞同</w:t>
            </w:r>
          </w:p>
        </w:tc>
      </w:tr>
    </w:tbl>
    <w:p w:rsidR="007001E9" w:rsidRDefault="007001E9">
      <w:pPr>
        <w:rPr>
          <w:rFonts w:hint="eastAsia"/>
        </w:rPr>
      </w:pPr>
    </w:p>
    <w:p w:rsidR="006157FD" w:rsidRDefault="007001E9">
      <w:pPr>
        <w:spacing w:line="360" w:lineRule="auto"/>
      </w:pPr>
      <w:r>
        <w:rPr>
          <w:rFonts w:hint="eastAsia"/>
        </w:rPr>
        <w:t>20</w:t>
      </w:r>
      <w:r w:rsidR="002F3BEF">
        <w:t xml:space="preserve">. </w:t>
      </w:r>
      <w:r>
        <w:t>我相信智能</w:t>
      </w:r>
      <w:r>
        <w:rPr>
          <w:rFonts w:hint="eastAsia"/>
        </w:rPr>
        <w:t>电动</w:t>
      </w:r>
      <w:r>
        <w:t>汽车</w:t>
      </w:r>
      <w:r>
        <w:rPr>
          <w:rFonts w:hint="eastAsia"/>
        </w:rPr>
        <w:t>有助于减少碳排放，缓建能源存储问题</w:t>
      </w:r>
      <w:r w:rsidR="002F3BEF">
        <w:t>？</w:t>
      </w:r>
      <w:r w:rsidR="002F3BEF">
        <w:t xml:space="preserve"> [</w:t>
      </w:r>
      <w:r w:rsidR="002F3BEF">
        <w:t>单选题</w:t>
      </w:r>
      <w:r w:rsidR="002F3BEF">
        <w:t xml:space="preserve">] </w:t>
      </w:r>
      <w:r w:rsidR="002F3BEF">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 w:rsidR="006157FD" w:rsidRDefault="002F3BEF">
      <w:pPr>
        <w:spacing w:line="360" w:lineRule="auto"/>
      </w:pPr>
      <w:r>
        <w:t>2</w:t>
      </w:r>
      <w:r w:rsidR="007001E9">
        <w:rPr>
          <w:rFonts w:hint="eastAsia"/>
        </w:rPr>
        <w:t>1</w:t>
      </w:r>
      <w:r>
        <w:t xml:space="preserve">. </w:t>
      </w:r>
      <w:r>
        <w:t>我相信使用智能</w:t>
      </w:r>
      <w:r w:rsidR="007001E9">
        <w:rPr>
          <w:rFonts w:hint="eastAsia"/>
        </w:rPr>
        <w:t>电动</w:t>
      </w:r>
      <w:r w:rsidR="007001E9">
        <w:t>汽车</w:t>
      </w:r>
      <w:r>
        <w:t>有助于缓解身心疲劳，对我健康有益？</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 w:rsidR="006157FD" w:rsidRDefault="006157FD">
      <w:pPr>
        <w:spacing w:line="360" w:lineRule="auto"/>
      </w:pPr>
    </w:p>
    <w:p w:rsidR="006157FD" w:rsidRDefault="002F3BEF">
      <w:pPr>
        <w:spacing w:line="360" w:lineRule="auto"/>
        <w:rPr>
          <w:rFonts w:ascii="微软雅黑" w:eastAsia="微软雅黑" w:hAnsi="微软雅黑" w:cs="微软雅黑"/>
          <w:sz w:val="28"/>
        </w:rPr>
      </w:pPr>
      <w:r>
        <w:rPr>
          <w:b/>
          <w:bCs/>
        </w:rPr>
        <w:lastRenderedPageBreak/>
        <w:t>六、</w:t>
      </w:r>
      <w:r>
        <w:rPr>
          <w:b/>
          <w:bCs/>
        </w:rPr>
        <w:t>感知易用性</w:t>
      </w:r>
      <w:r>
        <w:rPr>
          <w:b/>
          <w:bCs/>
        </w:rPr>
        <w:br/>
      </w:r>
      <w:r>
        <w:br/>
      </w:r>
      <w:r>
        <w:t>      </w:t>
      </w:r>
      <w:r>
        <w:rPr>
          <w:b/>
          <w:bCs/>
        </w:rPr>
        <w:t xml:space="preserve"> </w:t>
      </w:r>
      <w:r>
        <w:rPr>
          <w:b/>
          <w:bCs/>
          <w:color w:val="F10B00"/>
        </w:rPr>
        <w:t>智能</w:t>
      </w:r>
      <w:r>
        <w:rPr>
          <w:b/>
          <w:bCs/>
        </w:rPr>
        <w:t>：指具有</w:t>
      </w:r>
      <w:r>
        <w:rPr>
          <w:b/>
          <w:bCs/>
          <w:color w:val="F10B00"/>
        </w:rPr>
        <w:t>自动驾驶功能、应用</w:t>
      </w:r>
      <w:r>
        <w:rPr>
          <w:b/>
          <w:bCs/>
          <w:color w:val="F10B00"/>
        </w:rPr>
        <w:t>5G</w:t>
      </w:r>
      <w:r>
        <w:rPr>
          <w:b/>
          <w:bCs/>
          <w:color w:val="F10B00"/>
        </w:rPr>
        <w:t>通信、高储电量可以作为移动电源、无线充电功能</w:t>
      </w:r>
      <w:r>
        <w:rPr>
          <w:b/>
          <w:bCs/>
        </w:rPr>
        <w:t>等一种或几种功能的</w:t>
      </w:r>
      <w:r>
        <w:rPr>
          <w:b/>
          <w:bCs/>
          <w:color w:val="F10B00"/>
        </w:rPr>
        <w:t>新能源汽车</w:t>
      </w:r>
      <w:r>
        <w:rPr>
          <w:b/>
          <w:bCs/>
        </w:rPr>
        <w:t>。</w:t>
      </w:r>
    </w:p>
    <w:p w:rsidR="006157FD" w:rsidRDefault="006157FD"/>
    <w:p w:rsidR="006157FD" w:rsidRDefault="002F3BEF">
      <w:pPr>
        <w:spacing w:line="360" w:lineRule="auto"/>
      </w:pPr>
      <w:r>
        <w:t>2</w:t>
      </w:r>
      <w:r w:rsidR="00314034">
        <w:rPr>
          <w:rFonts w:hint="eastAsia"/>
        </w:rPr>
        <w:t>2</w:t>
      </w:r>
      <w:r>
        <w:t xml:space="preserve">. </w:t>
      </w:r>
      <w:r>
        <w:t>我认为</w:t>
      </w:r>
      <w:r w:rsidR="00314034">
        <w:t>我很少</w:t>
      </w:r>
      <w:r w:rsidR="00314034">
        <w:rPr>
          <w:rFonts w:hint="eastAsia"/>
        </w:rPr>
        <w:t>需要咨询他人关于智能电动汽车如何使用</w:t>
      </w:r>
      <w:r>
        <w:t>？</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 w:rsidR="006157FD" w:rsidRDefault="002F3BEF">
      <w:pPr>
        <w:spacing w:line="360" w:lineRule="auto"/>
      </w:pPr>
      <w:r>
        <w:t>2</w:t>
      </w:r>
      <w:r w:rsidR="00314034">
        <w:rPr>
          <w:rFonts w:hint="eastAsia"/>
        </w:rPr>
        <w:t>3</w:t>
      </w:r>
      <w:r>
        <w:t xml:space="preserve">. </w:t>
      </w:r>
      <w:r>
        <w:t>我认为</w:t>
      </w:r>
      <w:r w:rsidR="00314034">
        <w:rPr>
          <w:rFonts w:hint="eastAsia"/>
        </w:rPr>
        <w:t>我可以自由使用智能电动汽车实现任何我想实现的功能</w:t>
      </w:r>
      <w:r>
        <w:t>？</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 w:rsidR="006157FD" w:rsidRDefault="002F3BEF">
      <w:pPr>
        <w:spacing w:line="360" w:lineRule="auto"/>
      </w:pPr>
      <w:r>
        <w:t>2</w:t>
      </w:r>
      <w:r w:rsidR="00314034">
        <w:rPr>
          <w:rFonts w:hint="eastAsia"/>
        </w:rPr>
        <w:t>4</w:t>
      </w:r>
      <w:r>
        <w:t xml:space="preserve">. </w:t>
      </w:r>
      <w:r>
        <w:t>我认为</w:t>
      </w:r>
      <w:r w:rsidR="00314034">
        <w:rPr>
          <w:rFonts w:hint="eastAsia"/>
        </w:rPr>
        <w:t>我可以驾驶智能电动汽车到任何我想去的地方</w:t>
      </w:r>
      <w:r>
        <w:t>？</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Pr>
        <w:rPr>
          <w:rFonts w:hint="eastAsia"/>
        </w:rPr>
      </w:pPr>
    </w:p>
    <w:p w:rsidR="006157FD" w:rsidRDefault="002F3BEF">
      <w:pPr>
        <w:spacing w:line="360" w:lineRule="auto"/>
      </w:pPr>
      <w:r>
        <w:t>2</w:t>
      </w:r>
      <w:r w:rsidR="00314034">
        <w:rPr>
          <w:rFonts w:hint="eastAsia"/>
        </w:rPr>
        <w:t>5</w:t>
      </w:r>
      <w:r>
        <w:t xml:space="preserve">. </w:t>
      </w:r>
      <w:r>
        <w:t>我认为与智能</w:t>
      </w:r>
      <w:r w:rsidR="00314034">
        <w:rPr>
          <w:rFonts w:hint="eastAsia"/>
        </w:rPr>
        <w:t>电动汽车</w:t>
      </w:r>
      <w:r>
        <w:t>进行人机交互不是很困难？</w:t>
      </w:r>
      <w:r>
        <w:t xml:space="preserve"> [</w:t>
      </w:r>
      <w:r>
        <w:t>单选题</w:t>
      </w:r>
      <w:r>
        <w:t xml:space="preserve">] </w:t>
      </w:r>
      <w:r>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 w:rsidR="006157FD" w:rsidRDefault="006157FD">
      <w:pPr>
        <w:spacing w:line="360" w:lineRule="auto"/>
        <w:rPr>
          <w:rFonts w:hint="eastAsia"/>
        </w:rPr>
      </w:pPr>
    </w:p>
    <w:p w:rsidR="006157FD" w:rsidRDefault="007001E9">
      <w:pPr>
        <w:spacing w:line="360" w:lineRule="auto"/>
        <w:rPr>
          <w:rFonts w:ascii="微软雅黑" w:eastAsia="微软雅黑" w:hAnsi="微软雅黑" w:cs="微软雅黑"/>
          <w:sz w:val="28"/>
        </w:rPr>
      </w:pPr>
      <w:r>
        <w:rPr>
          <w:rFonts w:hint="eastAsia"/>
          <w:b/>
          <w:bCs/>
        </w:rPr>
        <w:t>七</w:t>
      </w:r>
      <w:r w:rsidR="002F3BEF">
        <w:rPr>
          <w:b/>
          <w:bCs/>
        </w:rPr>
        <w:t>、新能源汽车行为意愿</w:t>
      </w:r>
      <w:r w:rsidR="002F3BEF">
        <w:rPr>
          <w:b/>
          <w:bCs/>
        </w:rPr>
        <w:br/>
      </w:r>
      <w:r w:rsidR="002F3BEF">
        <w:br/>
      </w:r>
      <w:r w:rsidR="002F3BEF">
        <w:t xml:space="preserve">       </w:t>
      </w:r>
      <w:r w:rsidR="002F3BEF">
        <w:rPr>
          <w:b/>
          <w:bCs/>
          <w:color w:val="F10B00"/>
        </w:rPr>
        <w:t>智能</w:t>
      </w:r>
      <w:r w:rsidR="002F3BEF">
        <w:rPr>
          <w:b/>
          <w:bCs/>
        </w:rPr>
        <w:t>：指具有</w:t>
      </w:r>
      <w:r w:rsidR="002F3BEF">
        <w:rPr>
          <w:b/>
          <w:bCs/>
          <w:color w:val="F10B00"/>
        </w:rPr>
        <w:t>自动驾驶功能、应用</w:t>
      </w:r>
      <w:r w:rsidR="002F3BEF">
        <w:rPr>
          <w:b/>
          <w:bCs/>
          <w:color w:val="F10B00"/>
        </w:rPr>
        <w:t>5G</w:t>
      </w:r>
      <w:r w:rsidR="002F3BEF">
        <w:rPr>
          <w:b/>
          <w:bCs/>
          <w:color w:val="F10B00"/>
        </w:rPr>
        <w:t>通信、高储电量可以作为移动电源、无线充电功能</w:t>
      </w:r>
      <w:r w:rsidR="002F3BEF">
        <w:rPr>
          <w:b/>
          <w:bCs/>
        </w:rPr>
        <w:t>等一种或几种功能的</w:t>
      </w:r>
      <w:r w:rsidR="002F3BEF">
        <w:rPr>
          <w:b/>
          <w:bCs/>
          <w:color w:val="F10B00"/>
        </w:rPr>
        <w:t>新能源汽车</w:t>
      </w:r>
      <w:r w:rsidR="002F3BEF">
        <w:rPr>
          <w:b/>
          <w:bCs/>
        </w:rPr>
        <w:t>。</w:t>
      </w:r>
    </w:p>
    <w:p w:rsidR="006157FD" w:rsidRDefault="006157FD"/>
    <w:p w:rsidR="006157FD" w:rsidRDefault="00023942">
      <w:pPr>
        <w:spacing w:line="360" w:lineRule="auto"/>
      </w:pPr>
      <w:r>
        <w:rPr>
          <w:rFonts w:hint="eastAsia"/>
        </w:rPr>
        <w:t>26</w:t>
      </w:r>
      <w:r w:rsidR="002F3BEF">
        <w:t xml:space="preserve">. </w:t>
      </w:r>
      <w:r>
        <w:rPr>
          <w:rFonts w:hint="eastAsia"/>
        </w:rPr>
        <w:t>未来我愿意使用智能电动汽车</w:t>
      </w:r>
      <w:r w:rsidR="002F3BEF">
        <w:t>？</w:t>
      </w:r>
      <w:r w:rsidR="002F3BEF">
        <w:t xml:space="preserve"> [</w:t>
      </w:r>
      <w:r w:rsidR="002F3BEF">
        <w:t>单选题</w:t>
      </w:r>
      <w:r w:rsidR="002F3BEF">
        <w:t xml:space="preserve">] </w:t>
      </w:r>
      <w:r w:rsidR="002F3BEF">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 w:rsidR="006157FD" w:rsidRDefault="00023942">
      <w:pPr>
        <w:spacing w:line="360" w:lineRule="auto"/>
      </w:pPr>
      <w:r>
        <w:rPr>
          <w:rFonts w:hint="eastAsia"/>
        </w:rPr>
        <w:t>27</w:t>
      </w:r>
      <w:r w:rsidR="002F3BEF">
        <w:t xml:space="preserve">. </w:t>
      </w:r>
      <w:r>
        <w:rPr>
          <w:rFonts w:hint="eastAsia"/>
        </w:rPr>
        <w:t>当未来需要购买车辆时，我会考虑</w:t>
      </w:r>
      <w:proofErr w:type="gramStart"/>
      <w:r>
        <w:rPr>
          <w:rFonts w:hint="eastAsia"/>
        </w:rPr>
        <w:t>购买购买</w:t>
      </w:r>
      <w:proofErr w:type="gramEnd"/>
      <w:r>
        <w:rPr>
          <w:rFonts w:hint="eastAsia"/>
        </w:rPr>
        <w:t>智能电动汽车</w:t>
      </w:r>
      <w:r w:rsidR="002F3BEF">
        <w:t>？</w:t>
      </w:r>
      <w:r w:rsidR="002F3BEF">
        <w:t xml:space="preserve"> [</w:t>
      </w:r>
      <w:r w:rsidR="002F3BEF">
        <w:t>单选题</w:t>
      </w:r>
      <w:r w:rsidR="002F3BEF">
        <w:t xml:space="preserve">] </w:t>
      </w:r>
      <w:r w:rsidR="002F3BEF">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 w:rsidR="006157FD" w:rsidRDefault="00023942">
      <w:pPr>
        <w:spacing w:line="360" w:lineRule="auto"/>
      </w:pPr>
      <w:r>
        <w:rPr>
          <w:rFonts w:hint="eastAsia"/>
        </w:rPr>
        <w:t>28</w:t>
      </w:r>
      <w:r w:rsidR="002F3BEF">
        <w:t xml:space="preserve">. </w:t>
      </w:r>
      <w:r>
        <w:rPr>
          <w:rFonts w:hint="eastAsia"/>
        </w:rPr>
        <w:t>我愿意推荐我的朋友去购买智能电动汽车</w:t>
      </w:r>
      <w:r w:rsidR="002F3BEF">
        <w:t>？</w:t>
      </w:r>
      <w:r w:rsidR="002F3BEF">
        <w:t xml:space="preserve"> [</w:t>
      </w:r>
      <w:r w:rsidR="002F3BEF">
        <w:t>单选题</w:t>
      </w:r>
      <w:r w:rsidR="002F3BEF">
        <w:t xml:space="preserve">] </w:t>
      </w:r>
      <w:r w:rsidR="002F3BEF">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 w:rsidR="006157FD" w:rsidRDefault="00023942">
      <w:pPr>
        <w:spacing w:line="360" w:lineRule="auto"/>
      </w:pPr>
      <w:r>
        <w:rPr>
          <w:rFonts w:hint="eastAsia"/>
        </w:rPr>
        <w:t>29</w:t>
      </w:r>
      <w:r w:rsidR="002F3BEF">
        <w:t xml:space="preserve">. </w:t>
      </w:r>
      <w:r w:rsidR="002F3BEF">
        <w:t>如果我周围的人使用更智能</w:t>
      </w:r>
      <w:r>
        <w:rPr>
          <w:rFonts w:hint="eastAsia"/>
        </w:rPr>
        <w:t>电动</w:t>
      </w:r>
      <w:r w:rsidR="002F3BEF">
        <w:t>汽车，接受它对我来说很容易？</w:t>
      </w:r>
      <w:r w:rsidR="002F3BEF">
        <w:t xml:space="preserve"> [</w:t>
      </w:r>
      <w:r w:rsidR="002F3BEF">
        <w:t>单选题</w:t>
      </w:r>
      <w:r w:rsidR="002F3BEF">
        <w:t xml:space="preserve">] </w:t>
      </w:r>
      <w:r w:rsidR="002F3BEF">
        <w:rPr>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1266"/>
        <w:gridCol w:w="1265"/>
        <w:gridCol w:w="1265"/>
        <w:gridCol w:w="1265"/>
        <w:gridCol w:w="1265"/>
        <w:gridCol w:w="1265"/>
        <w:gridCol w:w="1265"/>
      </w:tblGrid>
      <w:tr w:rsidR="006157FD">
        <w:trPr>
          <w:trHeight w:val="500"/>
        </w:trPr>
        <w:tc>
          <w:tcPr>
            <w:tcW w:w="1023" w:type="dxa"/>
            <w:shd w:val="clear" w:color="auto" w:fill="FFFFFF"/>
            <w:vAlign w:val="center"/>
          </w:tcPr>
          <w:p w:rsidR="006157FD" w:rsidRDefault="002F3BEF">
            <w:r>
              <w:t>○</w:t>
            </w:r>
            <w:r>
              <w:t>非常不赞同</w:t>
            </w:r>
          </w:p>
        </w:tc>
        <w:tc>
          <w:tcPr>
            <w:tcW w:w="1023" w:type="dxa"/>
            <w:shd w:val="clear" w:color="auto" w:fill="FFFFFF"/>
            <w:vAlign w:val="center"/>
          </w:tcPr>
          <w:p w:rsidR="006157FD" w:rsidRDefault="002F3BEF">
            <w:pPr>
              <w:rPr>
                <w:rFonts w:ascii="微软雅黑" w:eastAsia="微软雅黑" w:hAnsi="微软雅黑" w:cs="微软雅黑"/>
                <w:sz w:val="28"/>
              </w:rPr>
            </w:pPr>
            <w:r>
              <w:t>○2</w:t>
            </w:r>
          </w:p>
        </w:tc>
        <w:tc>
          <w:tcPr>
            <w:tcW w:w="1023" w:type="dxa"/>
            <w:shd w:val="clear" w:color="auto" w:fill="FFFFFF"/>
            <w:vAlign w:val="center"/>
          </w:tcPr>
          <w:p w:rsidR="006157FD" w:rsidRDefault="002F3BEF">
            <w:pPr>
              <w:rPr>
                <w:rFonts w:ascii="微软雅黑" w:eastAsia="微软雅黑" w:hAnsi="微软雅黑" w:cs="微软雅黑"/>
                <w:sz w:val="28"/>
              </w:rPr>
            </w:pPr>
            <w:r>
              <w:t>○3</w:t>
            </w:r>
          </w:p>
        </w:tc>
        <w:tc>
          <w:tcPr>
            <w:tcW w:w="1023" w:type="dxa"/>
            <w:shd w:val="clear" w:color="auto" w:fill="FFFFFF"/>
            <w:vAlign w:val="center"/>
          </w:tcPr>
          <w:p w:rsidR="006157FD" w:rsidRDefault="002F3BEF">
            <w:pPr>
              <w:rPr>
                <w:rFonts w:ascii="微软雅黑" w:eastAsia="微软雅黑" w:hAnsi="微软雅黑" w:cs="微软雅黑"/>
                <w:sz w:val="28"/>
              </w:rPr>
            </w:pPr>
            <w:r>
              <w:t>○4</w:t>
            </w:r>
          </w:p>
        </w:tc>
        <w:tc>
          <w:tcPr>
            <w:tcW w:w="1023" w:type="dxa"/>
            <w:shd w:val="clear" w:color="auto" w:fill="FFFFFF"/>
            <w:vAlign w:val="center"/>
          </w:tcPr>
          <w:p w:rsidR="006157FD" w:rsidRDefault="002F3BEF">
            <w:pPr>
              <w:rPr>
                <w:rFonts w:ascii="微软雅黑" w:eastAsia="微软雅黑" w:hAnsi="微软雅黑" w:cs="微软雅黑"/>
                <w:sz w:val="28"/>
              </w:rPr>
            </w:pPr>
            <w:r>
              <w:t>○5</w:t>
            </w:r>
          </w:p>
        </w:tc>
        <w:tc>
          <w:tcPr>
            <w:tcW w:w="1023" w:type="dxa"/>
            <w:shd w:val="clear" w:color="auto" w:fill="FFFFFF"/>
            <w:vAlign w:val="center"/>
          </w:tcPr>
          <w:p w:rsidR="006157FD" w:rsidRDefault="002F3BEF">
            <w:pPr>
              <w:rPr>
                <w:rFonts w:ascii="微软雅黑" w:eastAsia="微软雅黑" w:hAnsi="微软雅黑" w:cs="微软雅黑"/>
                <w:sz w:val="28"/>
              </w:rPr>
            </w:pPr>
            <w:r>
              <w:t>○6</w:t>
            </w:r>
          </w:p>
        </w:tc>
        <w:tc>
          <w:tcPr>
            <w:tcW w:w="1023" w:type="dxa"/>
            <w:shd w:val="clear" w:color="auto" w:fill="FFFFFF"/>
            <w:vAlign w:val="center"/>
          </w:tcPr>
          <w:p w:rsidR="006157FD" w:rsidRDefault="002F3BEF">
            <w:pPr>
              <w:rPr>
                <w:rFonts w:ascii="微软雅黑" w:eastAsia="微软雅黑" w:hAnsi="微软雅黑" w:cs="微软雅黑"/>
                <w:sz w:val="28"/>
              </w:rPr>
            </w:pPr>
            <w:r>
              <w:t>○</w:t>
            </w:r>
            <w:r>
              <w:t>非常赞同</w:t>
            </w:r>
          </w:p>
        </w:tc>
      </w:tr>
    </w:tbl>
    <w:p w:rsidR="006157FD" w:rsidRDefault="006157FD"/>
    <w:p w:rsidR="006157FD" w:rsidRDefault="006157FD"/>
    <w:sectPr w:rsidR="006157FD">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6157FD"/>
    <w:rsid w:val="00023942"/>
    <w:rsid w:val="002F3BEF"/>
    <w:rsid w:val="00314034"/>
    <w:rsid w:val="006157FD"/>
    <w:rsid w:val="007001E9"/>
    <w:rsid w:val="00746203"/>
    <w:rsid w:val="00BC3C13"/>
    <w:rsid w:val="00EB5A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4DCC45"/>
  <w15:docId w15:val="{84D4FE9B-20EE-4376-BD23-BB2A05FDE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bdr w:val="nil"/>
    </w:rPr>
  </w:style>
  <w:style w:type="paragraph" w:styleId="1">
    <w:name w:val="heading 1"/>
    <w:basedOn w:val="a"/>
    <w:next w:val="a"/>
    <w:qFormat/>
    <w:rsid w:val="00EF7B96"/>
    <w:pPr>
      <w:keepNext/>
      <w:spacing w:before="240" w:after="60"/>
      <w:outlineLvl w:val="0"/>
    </w:pPr>
    <w:rPr>
      <w:rFonts w:eastAsia="Times New Roman"/>
      <w:b/>
      <w:bCs/>
      <w:kern w:val="32"/>
      <w:sz w:val="48"/>
      <w:szCs w:val="48"/>
    </w:rPr>
  </w:style>
  <w:style w:type="paragraph" w:styleId="2">
    <w:name w:val="heading 2"/>
    <w:basedOn w:val="a"/>
    <w:next w:val="a"/>
    <w:qFormat/>
    <w:rsid w:val="00EF7B96"/>
    <w:pPr>
      <w:keepNext/>
      <w:spacing w:before="240" w:after="60"/>
      <w:outlineLvl w:val="1"/>
    </w:pPr>
    <w:rPr>
      <w:rFonts w:eastAsia="Times New Roman"/>
      <w:b/>
      <w:bCs/>
      <w:iCs/>
      <w:sz w:val="36"/>
      <w:szCs w:val="36"/>
    </w:rPr>
  </w:style>
  <w:style w:type="paragraph" w:styleId="3">
    <w:name w:val="heading 3"/>
    <w:basedOn w:val="a"/>
    <w:next w:val="a"/>
    <w:qFormat/>
    <w:rsid w:val="00EF7B96"/>
    <w:pPr>
      <w:keepNext/>
      <w:spacing w:before="240" w:after="60"/>
      <w:outlineLvl w:val="2"/>
    </w:pPr>
    <w:rPr>
      <w:rFonts w:eastAsia="Times New Roman"/>
      <w:b/>
      <w:bCs/>
      <w:sz w:val="28"/>
      <w:szCs w:val="28"/>
    </w:rPr>
  </w:style>
  <w:style w:type="paragraph" w:styleId="4">
    <w:name w:val="heading 4"/>
    <w:basedOn w:val="a"/>
    <w:next w:val="a"/>
    <w:qFormat/>
    <w:rsid w:val="00EF7B96"/>
    <w:pPr>
      <w:keepNext/>
      <w:spacing w:before="240" w:after="60"/>
      <w:outlineLvl w:val="3"/>
    </w:pPr>
    <w:rPr>
      <w:rFonts w:eastAsia="Times New Roman"/>
      <w:b/>
      <w:bCs/>
    </w:rPr>
  </w:style>
  <w:style w:type="paragraph" w:styleId="5">
    <w:name w:val="heading 5"/>
    <w:basedOn w:val="a"/>
    <w:next w:val="a"/>
    <w:qFormat/>
    <w:rsid w:val="00EF7B96"/>
    <w:pPr>
      <w:spacing w:before="240" w:after="60"/>
      <w:outlineLvl w:val="4"/>
    </w:pPr>
    <w:rPr>
      <w:rFonts w:eastAsia="Times New Roman"/>
      <w:b/>
      <w:bCs/>
      <w:iCs/>
      <w:sz w:val="20"/>
      <w:szCs w:val="20"/>
    </w:rPr>
  </w:style>
  <w:style w:type="paragraph" w:styleId="6">
    <w:name w:val="heading 6"/>
    <w:basedOn w:val="a"/>
    <w:next w:val="a"/>
    <w:qFormat/>
    <w:rsid w:val="00EF7B96"/>
    <w:pPr>
      <w:spacing w:before="240" w:after="60"/>
      <w:outlineLvl w:val="5"/>
    </w:pPr>
    <w:rPr>
      <w:rFonts w:eastAsia="Times New Roman"/>
      <w:b/>
      <w:bCs/>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12</Pages>
  <Words>475</Words>
  <Characters>2713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xingjun huang</cp:lastModifiedBy>
  <cp:revision>6</cp:revision>
  <dcterms:created xsi:type="dcterms:W3CDTF">2021-01-21T13:26:00Z</dcterms:created>
  <dcterms:modified xsi:type="dcterms:W3CDTF">2021-01-21T13:53:00Z</dcterms:modified>
</cp:coreProperties>
</file>